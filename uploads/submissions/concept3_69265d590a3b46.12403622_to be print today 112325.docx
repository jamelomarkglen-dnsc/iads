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D3EA74">
      <w:pPr>
        <w:rPr>
          <w:rFonts w:hint="default"/>
          <w:lang w:val="en-US"/>
        </w:rPr>
      </w:pPr>
      <w:bookmarkStart w:id="0" w:name="_GoBack"/>
      <w:bookmarkEnd w:id="0"/>
      <w:r>
        <w:rPr>
          <w:rFonts w:hint="default"/>
          <w:lang w:val="en-US"/>
        </w:rPr>
        <w:drawing>
          <wp:inline distT="0" distB="0" distL="114300" distR="114300">
            <wp:extent cx="2878455" cy="4321175"/>
            <wp:effectExtent l="0" t="0" r="1905" b="6985"/>
            <wp:docPr id="2" name="Picture 2" descr="10001073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100010735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878455" cy="432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90D88">
      <w:pPr>
        <w:rPr>
          <w:rFonts w:hint="default"/>
          <w:lang w:val="en-US"/>
        </w:rPr>
      </w:pPr>
    </w:p>
    <w:p w14:paraId="44699121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2894330" cy="4343400"/>
            <wp:effectExtent l="0" t="0" r="1270" b="0"/>
            <wp:docPr id="1" name="Picture 1" descr="10001074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100010741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94330" cy="434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425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C"/>
    <w:multiLevelType w:val="singleLevel"/>
    <w:tmpl w:val="FFFFFF7C"/>
    <w:lvl w:ilvl="0" w:tentative="0">
      <w:start w:val="1"/>
      <w:numFmt w:val="decimal"/>
      <w:pStyle w:val="82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1">
    <w:nsid w:val="FFFFFF7D"/>
    <w:multiLevelType w:val="singleLevel"/>
    <w:tmpl w:val="FFFFFF7D"/>
    <w:lvl w:ilvl="0" w:tentative="0">
      <w:start w:val="1"/>
      <w:numFmt w:val="decimal"/>
      <w:pStyle w:val="81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80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79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4">
    <w:nsid w:val="FFFFFF80"/>
    <w:multiLevelType w:val="singleLevel"/>
    <w:tmpl w:val="FFFFFF80"/>
    <w:lvl w:ilvl="0" w:tentative="0">
      <w:start w:val="1"/>
      <w:numFmt w:val="bullet"/>
      <w:pStyle w:val="72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5">
    <w:nsid w:val="FFFFFF81"/>
    <w:multiLevelType w:val="singleLevel"/>
    <w:tmpl w:val="FFFFFF81"/>
    <w:lvl w:ilvl="0" w:tentative="0">
      <w:start w:val="1"/>
      <w:numFmt w:val="bullet"/>
      <w:pStyle w:val="71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6">
    <w:nsid w:val="FFFFFF82"/>
    <w:multiLevelType w:val="singleLevel"/>
    <w:tmpl w:val="FFFFFF82"/>
    <w:lvl w:ilvl="0" w:tentative="0">
      <w:start w:val="1"/>
      <w:numFmt w:val="bullet"/>
      <w:pStyle w:val="70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7">
    <w:nsid w:val="FFFFFF83"/>
    <w:multiLevelType w:val="singleLevel"/>
    <w:tmpl w:val="FFFFFF83"/>
    <w:lvl w:ilvl="0" w:tentative="0">
      <w:start w:val="1"/>
      <w:numFmt w:val="bullet"/>
      <w:pStyle w:val="6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8">
    <w:nsid w:val="FFFFFF88"/>
    <w:multiLevelType w:val="singleLevel"/>
    <w:tmpl w:val="FFFFFF88"/>
    <w:lvl w:ilvl="0" w:tentative="0">
      <w:start w:val="1"/>
      <w:numFmt w:val="decimal"/>
      <w:pStyle w:val="78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9">
    <w:nsid w:val="FFFFFF89"/>
    <w:multiLevelType w:val="singleLevel"/>
    <w:tmpl w:val="FFFFFF89"/>
    <w:lvl w:ilvl="0" w:tentative="0">
      <w:start w:val="1"/>
      <w:numFmt w:val="bullet"/>
      <w:pStyle w:val="68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embedSystemFonts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7D0371E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17D0371E"/>
    <w:rsid w:val="325203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qFormat="1" w:unhideWhenUsed="0" w:uiPriority="0" w:semiHidden="0" w:name="index 1"/>
    <w:lsdException w:qFormat="1" w:unhideWhenUsed="0" w:uiPriority="0" w:semiHidden="0" w:name="index 2"/>
    <w:lsdException w:qFormat="1" w:unhideWhenUsed="0" w:uiPriority="0" w:semiHidden="0" w:name="index 3"/>
    <w:lsdException w:qFormat="1" w:unhideWhenUsed="0" w:uiPriority="0" w:semiHidden="0" w:name="index 4"/>
    <w:lsdException w:qFormat="1" w:unhideWhenUsed="0" w:uiPriority="0" w:semiHidden="0" w:name="index 5"/>
    <w:lsdException w:qFormat="1" w:unhideWhenUsed="0" w:uiPriority="0" w:semiHidden="0" w:name="index 6"/>
    <w:lsdException w:qFormat="1" w:unhideWhenUsed="0" w:uiPriority="0" w:semiHidden="0" w:name="index 7"/>
    <w:lsdException w:qFormat="1"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qFormat="1"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qFormat="1"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qFormat="1" w:unhideWhenUsed="0" w:uiPriority="0" w:semiHidden="0" w:name="envelope address"/>
    <w:lsdException w:qFormat="1"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qFormat="1"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qFormat="1"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qFormat="1" w:unhideWhenUsed="0" w:uiPriority="0" w:semiHidden="0" w:name="Body Text First Indent"/>
    <w:lsdException w:qFormat="1" w:unhideWhenUsed="0" w:uiPriority="0" w:semiHidden="0" w:name="Body Text First Indent 2"/>
    <w:lsdException w:qFormat="1" w:unhideWhenUsed="0" w:uiPriority="0" w:semiHidden="0" w:name="Note Heading"/>
    <w:lsdException w:qFormat="1"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qFormat="1"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qFormat="1" w:unhideWhenUsed="0" w:uiPriority="0" w:semiHidden="0" w:name="Plain Text"/>
    <w:lsdException w:qFormat="1" w:unhideWhenUsed="0" w:uiPriority="0" w:semiHidden="0" w:name="E-mail Signature"/>
    <w:lsdException w:unhideWhenUsed="0" w:uiPriority="0" w:semiHidden="0" w:name="Normal (Web)"/>
    <w:lsdException w:qFormat="1" w:unhideWhenUsed="0" w:uiPriority="0" w:semiHidden="0" w:name="HTML Acronym"/>
    <w:lsdException w:qFormat="1" w:unhideWhenUsed="0" w:uiPriority="0" w:semiHidden="0" w:name="HTML Address"/>
    <w:lsdException w:qFormat="1" w:unhideWhenUsed="0" w:uiPriority="0" w:semiHidden="0" w:name="HTML Cite"/>
    <w:lsdException w:qFormat="1" w:unhideWhenUsed="0" w:uiPriority="0" w:semiHidden="0" w:name="HTML Code"/>
    <w:lsdException w:qFormat="1" w:unhideWhenUsed="0" w:uiPriority="0" w:semiHidden="0" w:name="HTML Definition"/>
    <w:lsdException w:qFormat="1" w:unhideWhenUsed="0" w:uiPriority="0" w:semiHidden="0" w:name="HTML Keyboard"/>
    <w:lsdException w:qFormat="1" w:unhideWhenUsed="0" w:uiPriority="0" w:semiHidden="0" w:name="HTML Preformatted"/>
    <w:lsdException w:qFormat="1" w:unhideWhenUsed="0" w:uiPriority="0" w:semiHidden="0" w:name="HTML Sample"/>
    <w:lsdException w:qFormat="1" w:unhideWhenUsed="0" w:uiPriority="0" w:semiHidden="0" w:name="HTML Typewriter"/>
    <w:lsdException w:qFormat="1" w:unhideWhenUsed="0" w:uiPriority="0" w:semiHidden="0" w:name="HTML Variable"/>
    <w:lsdException w:qFormat="1" w:unhideWhenUsed="0" w:uiPriority="0" w:name="Normal Table"/>
    <w:lsdException w:qFormat="1" w:unhideWhenUsed="0" w:uiPriority="0" w:semiHidden="0" w:name="annotation subject"/>
    <w:lsdException w:unhideWhenUsed="0" w:uiPriority="0" w:semiHidden="0" w:name="Table Simple 1"/>
    <w:lsdException w:qFormat="1" w:unhideWhenUsed="0" w:uiPriority="0" w:semiHidden="0" w:name="Table Simple 2"/>
    <w:lsdException w:unhideWhenUsed="0" w:uiPriority="0" w:semiHidden="0" w:name="Table Simple 3"/>
    <w:lsdException w:qFormat="1" w:unhideWhenUsed="0" w:uiPriority="0" w:semiHidden="0" w:name="Table Classic 1"/>
    <w:lsdException w:qFormat="1" w:unhideWhenUsed="0" w:uiPriority="0" w:semiHidden="0" w:name="Table Classic 2"/>
    <w:lsdException w:qFormat="1" w:unhideWhenUsed="0" w:uiPriority="0" w:semiHidden="0" w:name="Table Classic 3"/>
    <w:lsdException w:qFormat="1" w:unhideWhenUsed="0" w:uiPriority="0" w:semiHidden="0" w:name="Table Classic 4"/>
    <w:lsdException w:qFormat="1" w:unhideWhenUsed="0" w:uiPriority="0" w:semiHidden="0" w:name="Table Colorful 1"/>
    <w:lsdException w:qFormat="1" w:unhideWhenUsed="0" w:uiPriority="0" w:semiHidden="0" w:name="Table Colorful 2"/>
    <w:lsdException w:qFormat="1" w:unhideWhenUsed="0" w:uiPriority="0" w:semiHidden="0" w:name="Table Colorful 3"/>
    <w:lsdException w:qFormat="1" w:unhideWhenUsed="0" w:uiPriority="0" w:semiHidden="0" w:name="Table Columns 1"/>
    <w:lsdException w:qFormat="1" w:unhideWhenUsed="0" w:uiPriority="0" w:semiHidden="0" w:name="Table Columns 2"/>
    <w:lsdException w:qFormat="1" w:unhideWhenUsed="0" w:uiPriority="0" w:semiHidden="0" w:name="Table Columns 3"/>
    <w:lsdException w:qFormat="1" w:unhideWhenUsed="0" w:uiPriority="0" w:semiHidden="0" w:name="Table Columns 4"/>
    <w:lsdException w:qFormat="1" w:unhideWhenUsed="0" w:uiPriority="0" w:semiHidden="0" w:name="Table Columns 5"/>
    <w:lsdException w:qFormat="1" w:unhideWhenUsed="0" w:uiPriority="0" w:semiHidden="0" w:name="Table Grid 1"/>
    <w:lsdException w:unhideWhenUsed="0" w:uiPriority="0" w:semiHidden="0" w:name="Table Grid 2"/>
    <w:lsdException w:qFormat="1" w:unhideWhenUsed="0" w:uiPriority="0" w:semiHidden="0" w:name="Table Grid 3"/>
    <w:lsdException w:qFormat="1" w:unhideWhenUsed="0" w:uiPriority="0" w:semiHidden="0" w:name="Table Grid 4"/>
    <w:lsdException w:qFormat="1" w:unhideWhenUsed="0" w:uiPriority="0" w:semiHidden="0" w:name="Table Grid 5"/>
    <w:lsdException w:qFormat="1" w:unhideWhenUsed="0" w:uiPriority="0" w:semiHidden="0" w:name="Table Grid 6"/>
    <w:lsdException w:unhideWhenUsed="0" w:uiPriority="0" w:semiHidden="0" w:name="Table Grid 7"/>
    <w:lsdException w:qFormat="1" w:unhideWhenUsed="0" w:uiPriority="0" w:semiHidden="0" w:name="Table Grid 8"/>
    <w:lsdException w:qFormat="1" w:unhideWhenUsed="0" w:uiPriority="0" w:semiHidden="0" w:name="Table List 1"/>
    <w:lsdException w:unhideWhenUsed="0" w:uiPriority="0" w:semiHidden="0" w:name="Table List 2"/>
    <w:lsdException w:qFormat="1" w:unhideWhenUsed="0" w:uiPriority="0" w:semiHidden="0" w:name="Table List 3"/>
    <w:lsdException w:qFormat="1" w:unhideWhenUsed="0" w:uiPriority="0" w:semiHidden="0" w:name="Table List 4"/>
    <w:lsdException w:unhideWhenUsed="0" w:uiPriority="0" w:semiHidden="0" w:name="Table List 5"/>
    <w:lsdException w:qFormat="1" w:unhideWhenUsed="0" w:uiPriority="0" w:semiHidden="0" w:name="Table List 6"/>
    <w:lsdException w:unhideWhenUsed="0" w:uiPriority="0" w:semiHidden="0" w:name="Table List 7"/>
    <w:lsdException w:qFormat="1" w:unhideWhenUsed="0" w:uiPriority="0" w:semiHidden="0" w:name="Table List 8"/>
    <w:lsdException w:qFormat="1" w:unhideWhenUsed="0" w:uiPriority="0" w:semiHidden="0" w:name="Table 3D effects 1"/>
    <w:lsdException w:qFormat="1"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qFormat="1" w:unhideWhenUsed="0" w:uiPriority="0" w:semiHidden="0" w:name="Table Subtle 2"/>
    <w:lsdException w:qFormat="1" w:unhideWhenUsed="0" w:uiPriority="0" w:semiHidden="0" w:name="Table Web 1"/>
    <w:lsdException w:qFormat="1"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qFormat="1" w:unhideWhenUsed="0" w:uiPriority="0" w:semiHidden="0" w:name="Table Theme"/>
    <w:lsdException w:qFormat="1"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</w:pPr>
    <w:rPr>
      <w:rFonts w:ascii="Calibri" w:hAnsi="Calibri" w:eastAsia="Calibri" w:cs="Calibri"/>
      <w:color w:val="auto"/>
      <w:sz w:val="21"/>
      <w:szCs w:val="22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11">
    <w:name w:val="Default Paragraph Font"/>
    <w:semiHidden/>
    <w:qFormat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qFormat/>
    <w:uiPriority w:val="0"/>
    <w:rPr>
      <w:sz w:val="16"/>
      <w:szCs w:val="16"/>
    </w:rPr>
  </w:style>
  <w:style w:type="paragraph" w:styleId="14">
    <w:name w:val="Block Text"/>
    <w:basedOn w:val="1"/>
    <w:qFormat/>
    <w:uiPriority w:val="0"/>
    <w:pPr>
      <w:spacing w:after="120"/>
      <w:ind w:left="1440" w:leftChars="700" w:right="1440" w:rightChars="700"/>
    </w:pPr>
  </w:style>
  <w:style w:type="paragraph" w:styleId="15">
    <w:name w:val="Body Text"/>
    <w:basedOn w:val="1"/>
    <w:qFormat/>
    <w:uiPriority w:val="0"/>
    <w:pPr>
      <w:spacing w:after="120"/>
    </w:pPr>
  </w:style>
  <w:style w:type="paragraph" w:styleId="16">
    <w:name w:val="Body Text 2"/>
    <w:basedOn w:val="1"/>
    <w:qFormat/>
    <w:uiPriority w:val="0"/>
    <w:pPr>
      <w:spacing w:after="120" w:line="480" w:lineRule="auto"/>
    </w:pPr>
  </w:style>
  <w:style w:type="paragraph" w:styleId="17">
    <w:name w:val="Body Text 3"/>
    <w:basedOn w:val="1"/>
    <w:qFormat/>
    <w:uiPriority w:val="0"/>
    <w:pPr>
      <w:spacing w:after="120"/>
    </w:pPr>
    <w:rPr>
      <w:sz w:val="16"/>
      <w:szCs w:val="16"/>
    </w:rPr>
  </w:style>
  <w:style w:type="paragraph" w:styleId="18">
    <w:name w:val="Body Text First Indent"/>
    <w:basedOn w:val="15"/>
    <w:qFormat/>
    <w:uiPriority w:val="0"/>
    <w:pPr>
      <w:ind w:firstLine="420" w:firstLineChars="100"/>
    </w:pPr>
  </w:style>
  <w:style w:type="paragraph" w:styleId="19">
    <w:name w:val="Body Text Indent"/>
    <w:basedOn w:val="1"/>
    <w:qFormat/>
    <w:uiPriority w:val="0"/>
    <w:pPr>
      <w:spacing w:after="120"/>
      <w:ind w:left="420" w:leftChars="200"/>
    </w:pPr>
  </w:style>
  <w:style w:type="paragraph" w:styleId="20">
    <w:name w:val="Body Text First Indent 2"/>
    <w:basedOn w:val="19"/>
    <w:qFormat/>
    <w:uiPriority w:val="0"/>
    <w:pPr>
      <w:ind w:firstLine="420" w:firstLineChars="200"/>
    </w:pPr>
  </w:style>
  <w:style w:type="paragraph" w:styleId="21">
    <w:name w:val="Body Text Indent 2"/>
    <w:basedOn w:val="1"/>
    <w:qFormat/>
    <w:uiPriority w:val="0"/>
    <w:pPr>
      <w:spacing w:after="120" w:line="480" w:lineRule="auto"/>
      <w:ind w:left="420" w:leftChars="200"/>
    </w:pPr>
  </w:style>
  <w:style w:type="paragraph" w:styleId="22">
    <w:name w:val="Body Text Indent 3"/>
    <w:basedOn w:val="1"/>
    <w:qFormat/>
    <w:uiPriority w:val="0"/>
    <w:pPr>
      <w:spacing w:after="120"/>
      <w:ind w:left="420" w:leftChars="200"/>
    </w:pPr>
    <w:rPr>
      <w:sz w:val="16"/>
      <w:szCs w:val="16"/>
    </w:rPr>
  </w:style>
  <w:style w:type="paragraph" w:styleId="23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24">
    <w:name w:val="Closing"/>
    <w:basedOn w:val="1"/>
    <w:qFormat/>
    <w:uiPriority w:val="0"/>
    <w:pPr>
      <w:ind w:left="100" w:leftChars="2100"/>
    </w:pPr>
  </w:style>
  <w:style w:type="character" w:styleId="25">
    <w:name w:val="annotation reference"/>
    <w:basedOn w:val="11"/>
    <w:qFormat/>
    <w:uiPriority w:val="0"/>
    <w:rPr>
      <w:sz w:val="21"/>
      <w:szCs w:val="21"/>
    </w:rPr>
  </w:style>
  <w:style w:type="paragraph" w:styleId="26">
    <w:name w:val="annotation text"/>
    <w:basedOn w:val="1"/>
    <w:qFormat/>
    <w:uiPriority w:val="0"/>
    <w:pPr>
      <w:jc w:val="left"/>
    </w:pPr>
  </w:style>
  <w:style w:type="paragraph" w:styleId="27">
    <w:name w:val="annotation subject"/>
    <w:basedOn w:val="26"/>
    <w:next w:val="26"/>
    <w:qFormat/>
    <w:uiPriority w:val="0"/>
    <w:rPr>
      <w:b/>
      <w:bCs/>
    </w:rPr>
  </w:style>
  <w:style w:type="paragraph" w:styleId="28">
    <w:name w:val="Date"/>
    <w:basedOn w:val="1"/>
    <w:next w:val="1"/>
    <w:qFormat/>
    <w:uiPriority w:val="0"/>
    <w:pPr>
      <w:ind w:left="100" w:leftChars="2500"/>
    </w:pPr>
  </w:style>
  <w:style w:type="paragraph" w:styleId="29">
    <w:name w:val="Document Map"/>
    <w:basedOn w:val="1"/>
    <w:qFormat/>
    <w:uiPriority w:val="0"/>
    <w:pPr>
      <w:shd w:val="clear" w:color="auto" w:fill="000080"/>
    </w:pPr>
  </w:style>
  <w:style w:type="paragraph" w:styleId="30">
    <w:name w:val="E-mail Signature"/>
    <w:basedOn w:val="1"/>
    <w:qFormat/>
    <w:uiPriority w:val="0"/>
  </w:style>
  <w:style w:type="character" w:styleId="31">
    <w:name w:val="Emphasis"/>
    <w:basedOn w:val="11"/>
    <w:qFormat/>
    <w:uiPriority w:val="0"/>
    <w:rPr>
      <w:i/>
      <w:iCs/>
    </w:rPr>
  </w:style>
  <w:style w:type="character" w:styleId="32">
    <w:name w:val="endnote reference"/>
    <w:basedOn w:val="11"/>
    <w:qFormat/>
    <w:uiPriority w:val="0"/>
    <w:rPr>
      <w:vertAlign w:val="superscript"/>
    </w:rPr>
  </w:style>
  <w:style w:type="paragraph" w:styleId="33">
    <w:name w:val="endnote text"/>
    <w:basedOn w:val="1"/>
    <w:qFormat/>
    <w:uiPriority w:val="0"/>
    <w:pPr>
      <w:snapToGrid w:val="0"/>
      <w:jc w:val="left"/>
    </w:pPr>
  </w:style>
  <w:style w:type="paragraph" w:styleId="34">
    <w:name w:val="envelope address"/>
    <w:basedOn w:val="1"/>
    <w:qFormat/>
    <w:uiPriority w:val="0"/>
    <w:pPr>
      <w:framePr w:w="7920" w:h="1980" w:hRule="exact" w:hSpace="180" w:wrap="auto" w:vAnchor="margin" w:hAnchor="page" w:xAlign="center" w:yAlign="bottom"/>
      <w:snapToGrid w:val="0"/>
      <w:ind w:left="100" w:leftChars="1400"/>
    </w:pPr>
    <w:rPr>
      <w:rFonts w:ascii="Arial" w:hAnsi="Arial" w:cs="Arial"/>
      <w:sz w:val="24"/>
      <w:szCs w:val="24"/>
    </w:rPr>
  </w:style>
  <w:style w:type="paragraph" w:styleId="35">
    <w:name w:val="envelope return"/>
    <w:basedOn w:val="1"/>
    <w:qFormat/>
    <w:uiPriority w:val="0"/>
    <w:pPr>
      <w:snapToGrid w:val="0"/>
    </w:pPr>
    <w:rPr>
      <w:rFonts w:ascii="Arial" w:hAnsi="Arial" w:cs="Arial"/>
    </w:rPr>
  </w:style>
  <w:style w:type="character" w:styleId="36">
    <w:name w:val="FollowedHyperlink"/>
    <w:basedOn w:val="11"/>
    <w:qFormat/>
    <w:uiPriority w:val="0"/>
    <w:rPr>
      <w:color w:val="800080"/>
      <w:u w:val="single"/>
    </w:rPr>
  </w:style>
  <w:style w:type="paragraph" w:styleId="3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38">
    <w:name w:val="footnote reference"/>
    <w:basedOn w:val="11"/>
    <w:qFormat/>
    <w:uiPriority w:val="0"/>
    <w:rPr>
      <w:vertAlign w:val="superscript"/>
    </w:rPr>
  </w:style>
  <w:style w:type="paragraph" w:styleId="39">
    <w:name w:val="footnote text"/>
    <w:basedOn w:val="1"/>
    <w:qFormat/>
    <w:uiPriority w:val="0"/>
    <w:pPr>
      <w:snapToGrid w:val="0"/>
      <w:jc w:val="left"/>
    </w:pPr>
    <w:rPr>
      <w:sz w:val="18"/>
      <w:szCs w:val="18"/>
    </w:rPr>
  </w:style>
  <w:style w:type="paragraph" w:styleId="40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41">
    <w:name w:val="HTML Acronym"/>
    <w:basedOn w:val="11"/>
    <w:qFormat/>
    <w:uiPriority w:val="0"/>
  </w:style>
  <w:style w:type="paragraph" w:styleId="42">
    <w:name w:val="HTML Address"/>
    <w:basedOn w:val="1"/>
    <w:qFormat/>
    <w:uiPriority w:val="0"/>
    <w:rPr>
      <w:i/>
      <w:iCs/>
    </w:rPr>
  </w:style>
  <w:style w:type="character" w:styleId="43">
    <w:name w:val="HTML Cite"/>
    <w:basedOn w:val="11"/>
    <w:qFormat/>
    <w:uiPriority w:val="0"/>
    <w:rPr>
      <w:i/>
      <w:iCs/>
    </w:rPr>
  </w:style>
  <w:style w:type="character" w:styleId="44">
    <w:name w:val="HTML Code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45">
    <w:name w:val="HTML Definition"/>
    <w:basedOn w:val="11"/>
    <w:qFormat/>
    <w:uiPriority w:val="0"/>
    <w:rPr>
      <w:i/>
      <w:iCs/>
    </w:rPr>
  </w:style>
  <w:style w:type="character" w:styleId="46">
    <w:name w:val="HTML Keyboard"/>
    <w:basedOn w:val="11"/>
    <w:qFormat/>
    <w:uiPriority w:val="0"/>
    <w:rPr>
      <w:rFonts w:ascii="Courier New" w:hAnsi="Courier New" w:cs="Courier New"/>
      <w:sz w:val="20"/>
      <w:szCs w:val="20"/>
    </w:rPr>
  </w:style>
  <w:style w:type="paragraph" w:styleId="47">
    <w:name w:val="HTML Preformatted"/>
    <w:basedOn w:val="1"/>
    <w:qFormat/>
    <w:uiPriority w:val="0"/>
    <w:rPr>
      <w:rFonts w:ascii="Courier New" w:hAnsi="Courier New" w:cs="Courier New"/>
      <w:sz w:val="20"/>
    </w:rPr>
  </w:style>
  <w:style w:type="character" w:styleId="48">
    <w:name w:val="HTML Sample"/>
    <w:basedOn w:val="11"/>
    <w:qFormat/>
    <w:uiPriority w:val="0"/>
    <w:rPr>
      <w:rFonts w:ascii="Courier New" w:hAnsi="Courier New" w:cs="Courier New"/>
    </w:rPr>
  </w:style>
  <w:style w:type="character" w:styleId="49">
    <w:name w:val="HTML Typewriter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50">
    <w:name w:val="HTML Variable"/>
    <w:basedOn w:val="11"/>
    <w:qFormat/>
    <w:uiPriority w:val="0"/>
    <w:rPr>
      <w:i/>
      <w:iCs/>
    </w:rPr>
  </w:style>
  <w:style w:type="character" w:styleId="51">
    <w:name w:val="Hyperlink"/>
    <w:basedOn w:val="11"/>
    <w:qFormat/>
    <w:uiPriority w:val="0"/>
    <w:rPr>
      <w:color w:val="0000FF"/>
      <w:u w:val="single"/>
    </w:rPr>
  </w:style>
  <w:style w:type="paragraph" w:styleId="52">
    <w:name w:val="index 1"/>
    <w:basedOn w:val="1"/>
    <w:next w:val="1"/>
    <w:qFormat/>
    <w:uiPriority w:val="0"/>
  </w:style>
  <w:style w:type="paragraph" w:styleId="53">
    <w:name w:val="index 2"/>
    <w:basedOn w:val="1"/>
    <w:next w:val="1"/>
    <w:qFormat/>
    <w:uiPriority w:val="0"/>
    <w:pPr>
      <w:ind w:left="200" w:leftChars="200"/>
    </w:pPr>
  </w:style>
  <w:style w:type="paragraph" w:styleId="54">
    <w:name w:val="index 3"/>
    <w:basedOn w:val="1"/>
    <w:next w:val="1"/>
    <w:qFormat/>
    <w:uiPriority w:val="0"/>
    <w:pPr>
      <w:ind w:left="400" w:leftChars="400"/>
    </w:pPr>
  </w:style>
  <w:style w:type="paragraph" w:styleId="55">
    <w:name w:val="index 4"/>
    <w:basedOn w:val="1"/>
    <w:next w:val="1"/>
    <w:qFormat/>
    <w:uiPriority w:val="0"/>
    <w:pPr>
      <w:ind w:left="600" w:leftChars="600"/>
    </w:pPr>
  </w:style>
  <w:style w:type="paragraph" w:styleId="56">
    <w:name w:val="index 5"/>
    <w:basedOn w:val="1"/>
    <w:next w:val="1"/>
    <w:qFormat/>
    <w:uiPriority w:val="0"/>
    <w:pPr>
      <w:ind w:left="800" w:leftChars="800"/>
    </w:pPr>
  </w:style>
  <w:style w:type="paragraph" w:styleId="57">
    <w:name w:val="index 6"/>
    <w:basedOn w:val="1"/>
    <w:next w:val="1"/>
    <w:qFormat/>
    <w:uiPriority w:val="0"/>
    <w:pPr>
      <w:ind w:left="1000" w:leftChars="1000"/>
    </w:pPr>
  </w:style>
  <w:style w:type="paragraph" w:styleId="58">
    <w:name w:val="index 7"/>
    <w:basedOn w:val="1"/>
    <w:next w:val="1"/>
    <w:qFormat/>
    <w:uiPriority w:val="0"/>
    <w:pPr>
      <w:ind w:left="1200" w:leftChars="1200"/>
    </w:pPr>
  </w:style>
  <w:style w:type="paragraph" w:styleId="59">
    <w:name w:val="index 8"/>
    <w:basedOn w:val="1"/>
    <w:next w:val="1"/>
    <w:qFormat/>
    <w:uiPriority w:val="0"/>
    <w:pPr>
      <w:ind w:left="1400" w:leftChars="1400"/>
    </w:pPr>
  </w:style>
  <w:style w:type="paragraph" w:styleId="60">
    <w:name w:val="index 9"/>
    <w:basedOn w:val="1"/>
    <w:next w:val="1"/>
    <w:uiPriority w:val="0"/>
    <w:pPr>
      <w:ind w:left="1600" w:leftChars="1600"/>
    </w:pPr>
  </w:style>
  <w:style w:type="paragraph" w:styleId="61">
    <w:name w:val="index heading"/>
    <w:basedOn w:val="1"/>
    <w:next w:val="52"/>
    <w:qFormat/>
    <w:uiPriority w:val="0"/>
    <w:rPr>
      <w:rFonts w:ascii="Arial" w:hAnsi="Arial" w:cs="Arial"/>
      <w:b/>
      <w:bCs/>
    </w:rPr>
  </w:style>
  <w:style w:type="character" w:styleId="62">
    <w:name w:val="line number"/>
    <w:basedOn w:val="11"/>
    <w:uiPriority w:val="0"/>
  </w:style>
  <w:style w:type="paragraph" w:styleId="63">
    <w:name w:val="List"/>
    <w:basedOn w:val="1"/>
    <w:uiPriority w:val="0"/>
    <w:pPr>
      <w:ind w:left="200" w:hanging="200" w:hangingChars="200"/>
    </w:pPr>
  </w:style>
  <w:style w:type="paragraph" w:styleId="64">
    <w:name w:val="List 2"/>
    <w:basedOn w:val="1"/>
    <w:uiPriority w:val="0"/>
    <w:pPr>
      <w:ind w:left="100" w:leftChars="200" w:hanging="200" w:hangingChars="200"/>
    </w:pPr>
  </w:style>
  <w:style w:type="paragraph" w:styleId="65">
    <w:name w:val="List 3"/>
    <w:basedOn w:val="1"/>
    <w:uiPriority w:val="0"/>
    <w:pPr>
      <w:ind w:left="100" w:leftChars="400" w:hanging="200" w:hangingChars="200"/>
    </w:pPr>
  </w:style>
  <w:style w:type="paragraph" w:styleId="66">
    <w:name w:val="List 4"/>
    <w:basedOn w:val="1"/>
    <w:uiPriority w:val="0"/>
    <w:pPr>
      <w:ind w:left="100" w:leftChars="600" w:hanging="200" w:hangingChars="200"/>
    </w:pPr>
  </w:style>
  <w:style w:type="paragraph" w:styleId="67">
    <w:name w:val="List 5"/>
    <w:basedOn w:val="1"/>
    <w:qFormat/>
    <w:uiPriority w:val="0"/>
    <w:pPr>
      <w:ind w:left="100" w:leftChars="800" w:hanging="200" w:hangingChars="200"/>
    </w:pPr>
  </w:style>
  <w:style w:type="paragraph" w:styleId="68">
    <w:name w:val="List Bullet"/>
    <w:basedOn w:val="1"/>
    <w:uiPriority w:val="0"/>
    <w:pPr>
      <w:numPr>
        <w:ilvl w:val="0"/>
        <w:numId w:val="1"/>
      </w:numPr>
    </w:pPr>
  </w:style>
  <w:style w:type="paragraph" w:styleId="69">
    <w:name w:val="List Bullet 2"/>
    <w:basedOn w:val="1"/>
    <w:uiPriority w:val="0"/>
    <w:pPr>
      <w:numPr>
        <w:ilvl w:val="0"/>
        <w:numId w:val="2"/>
      </w:numPr>
    </w:pPr>
  </w:style>
  <w:style w:type="paragraph" w:styleId="70">
    <w:name w:val="List Bullet 3"/>
    <w:basedOn w:val="1"/>
    <w:uiPriority w:val="0"/>
    <w:pPr>
      <w:numPr>
        <w:ilvl w:val="0"/>
        <w:numId w:val="3"/>
      </w:numPr>
    </w:pPr>
  </w:style>
  <w:style w:type="paragraph" w:styleId="71">
    <w:name w:val="List Bullet 4"/>
    <w:basedOn w:val="1"/>
    <w:uiPriority w:val="0"/>
    <w:pPr>
      <w:numPr>
        <w:ilvl w:val="0"/>
        <w:numId w:val="4"/>
      </w:numPr>
    </w:pPr>
  </w:style>
  <w:style w:type="paragraph" w:styleId="72">
    <w:name w:val="List Bullet 5"/>
    <w:basedOn w:val="1"/>
    <w:uiPriority w:val="0"/>
    <w:pPr>
      <w:numPr>
        <w:ilvl w:val="0"/>
        <w:numId w:val="5"/>
      </w:numPr>
    </w:pPr>
  </w:style>
  <w:style w:type="paragraph" w:styleId="73">
    <w:name w:val="List Continue"/>
    <w:basedOn w:val="1"/>
    <w:uiPriority w:val="0"/>
    <w:pPr>
      <w:spacing w:after="120"/>
      <w:ind w:left="420" w:leftChars="200"/>
    </w:pPr>
  </w:style>
  <w:style w:type="paragraph" w:styleId="74">
    <w:name w:val="List Continue 2"/>
    <w:basedOn w:val="1"/>
    <w:uiPriority w:val="0"/>
    <w:pPr>
      <w:spacing w:after="120"/>
      <w:ind w:left="840" w:leftChars="400"/>
    </w:pPr>
  </w:style>
  <w:style w:type="paragraph" w:styleId="75">
    <w:name w:val="List Continue 3"/>
    <w:basedOn w:val="1"/>
    <w:uiPriority w:val="0"/>
    <w:pPr>
      <w:spacing w:after="120"/>
      <w:ind w:left="1260" w:leftChars="600"/>
    </w:pPr>
  </w:style>
  <w:style w:type="paragraph" w:styleId="76">
    <w:name w:val="List Continue 4"/>
    <w:basedOn w:val="1"/>
    <w:uiPriority w:val="0"/>
    <w:pPr>
      <w:spacing w:after="120"/>
      <w:ind w:left="1680" w:leftChars="800"/>
    </w:pPr>
  </w:style>
  <w:style w:type="paragraph" w:styleId="77">
    <w:name w:val="List Continue 5"/>
    <w:basedOn w:val="1"/>
    <w:uiPriority w:val="0"/>
    <w:pPr>
      <w:spacing w:after="120"/>
      <w:ind w:left="2100" w:leftChars="1000"/>
    </w:pPr>
  </w:style>
  <w:style w:type="paragraph" w:styleId="78">
    <w:name w:val="List Number"/>
    <w:basedOn w:val="1"/>
    <w:uiPriority w:val="0"/>
    <w:pPr>
      <w:numPr>
        <w:ilvl w:val="0"/>
        <w:numId w:val="6"/>
      </w:numPr>
    </w:pPr>
  </w:style>
  <w:style w:type="paragraph" w:styleId="79">
    <w:name w:val="List Number 2"/>
    <w:basedOn w:val="1"/>
    <w:uiPriority w:val="0"/>
    <w:pPr>
      <w:numPr>
        <w:ilvl w:val="0"/>
        <w:numId w:val="7"/>
      </w:numPr>
    </w:pPr>
  </w:style>
  <w:style w:type="paragraph" w:styleId="80">
    <w:name w:val="List Number 3"/>
    <w:basedOn w:val="1"/>
    <w:uiPriority w:val="0"/>
    <w:pPr>
      <w:numPr>
        <w:ilvl w:val="0"/>
        <w:numId w:val="8"/>
      </w:numPr>
    </w:pPr>
  </w:style>
  <w:style w:type="paragraph" w:styleId="81">
    <w:name w:val="List Number 4"/>
    <w:basedOn w:val="1"/>
    <w:uiPriority w:val="0"/>
    <w:pPr>
      <w:numPr>
        <w:ilvl w:val="0"/>
        <w:numId w:val="9"/>
      </w:numPr>
    </w:pPr>
  </w:style>
  <w:style w:type="paragraph" w:styleId="82">
    <w:name w:val="List Number 5"/>
    <w:basedOn w:val="1"/>
    <w:uiPriority w:val="0"/>
    <w:pPr>
      <w:numPr>
        <w:ilvl w:val="0"/>
        <w:numId w:val="10"/>
      </w:numPr>
    </w:pPr>
  </w:style>
  <w:style w:type="paragraph" w:styleId="83">
    <w:name w:val="macro"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84">
    <w:name w:val="Message Header"/>
    <w:basedOn w:val="1"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 w:cs="Arial"/>
      <w:sz w:val="24"/>
      <w:szCs w:val="24"/>
    </w:rPr>
  </w:style>
  <w:style w:type="paragraph" w:styleId="85">
    <w:name w:val="Normal (Web)"/>
    <w:basedOn w:val="1"/>
    <w:uiPriority w:val="0"/>
    <w:rPr>
      <w:sz w:val="24"/>
      <w:szCs w:val="24"/>
    </w:rPr>
  </w:style>
  <w:style w:type="paragraph" w:styleId="86">
    <w:name w:val="Normal Indent"/>
    <w:basedOn w:val="1"/>
    <w:qFormat/>
    <w:uiPriority w:val="0"/>
    <w:pPr>
      <w:ind w:firstLine="420" w:firstLineChars="200"/>
    </w:pPr>
  </w:style>
  <w:style w:type="paragraph" w:styleId="87">
    <w:name w:val="Note Heading"/>
    <w:basedOn w:val="1"/>
    <w:next w:val="1"/>
    <w:qFormat/>
    <w:uiPriority w:val="0"/>
    <w:pPr>
      <w:jc w:val="center"/>
    </w:pPr>
  </w:style>
  <w:style w:type="character" w:styleId="88">
    <w:name w:val="page number"/>
    <w:basedOn w:val="11"/>
    <w:qFormat/>
    <w:uiPriority w:val="0"/>
  </w:style>
  <w:style w:type="paragraph" w:styleId="89">
    <w:name w:val="Plain Text"/>
    <w:basedOn w:val="1"/>
    <w:qFormat/>
    <w:uiPriority w:val="0"/>
    <w:rPr>
      <w:rFonts w:ascii="SimSun" w:hAnsi="Courier New" w:cs="Courier New"/>
      <w:szCs w:val="21"/>
    </w:rPr>
  </w:style>
  <w:style w:type="paragraph" w:styleId="90">
    <w:name w:val="Salutation"/>
    <w:basedOn w:val="1"/>
    <w:next w:val="1"/>
    <w:qFormat/>
    <w:uiPriority w:val="0"/>
  </w:style>
  <w:style w:type="paragraph" w:styleId="91">
    <w:name w:val="Signature"/>
    <w:basedOn w:val="1"/>
    <w:qFormat/>
    <w:uiPriority w:val="0"/>
    <w:pPr>
      <w:ind w:left="100" w:leftChars="2100"/>
    </w:pPr>
  </w:style>
  <w:style w:type="character" w:styleId="92">
    <w:name w:val="Strong"/>
    <w:basedOn w:val="11"/>
    <w:qFormat/>
    <w:uiPriority w:val="0"/>
    <w:rPr>
      <w:b/>
      <w:bCs/>
    </w:rPr>
  </w:style>
  <w:style w:type="paragraph" w:styleId="93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94">
    <w:name w:val="Table 3D effects 1"/>
    <w:basedOn w:val="12"/>
    <w:qFormat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bottom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95">
    <w:name w:val="Table 3D effects 2"/>
    <w:basedOn w:val="12"/>
    <w:qFormat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6">
    <w:name w:val="Table 3D effects 3"/>
    <w:basedOn w:val="12"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12"/>
    <w:qFormat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Colorful 1"/>
    <w:basedOn w:val="12"/>
    <w:qFormat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2">
    <w:name w:val="Table Colorful 2"/>
    <w:basedOn w:val="12"/>
    <w:qFormat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3">
    <w:name w:val="Table Colorful 3"/>
    <w:basedOn w:val="12"/>
    <w:qFormat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Columns 1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left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Columns 2"/>
    <w:basedOn w:val="12"/>
    <w:qFormat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Columns 3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7">
    <w:name w:val="Table Columns 4"/>
    <w:basedOn w:val="12"/>
    <w:qFormat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08">
    <w:name w:val="Table Columns 5"/>
    <w:basedOn w:val="12"/>
    <w:qFormat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09">
    <w:name w:val="Table Contemporary"/>
    <w:basedOn w:val="12"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0">
    <w:name w:val="Table Elegant"/>
    <w:basedOn w:val="12"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1">
    <w:name w:val="Table Grid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2">
    <w:name w:val="Table Grid 1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3">
    <w:name w:val="Table Grid 2"/>
    <w:basedOn w:val="12"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Grid 3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Grid 4"/>
    <w:basedOn w:val="12"/>
    <w:qFormat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6">
    <w:name w:val="Table Grid 5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7">
    <w:name w:val="Table Grid 6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8">
    <w:name w:val="Table Grid 7"/>
    <w:basedOn w:val="12"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9">
    <w:name w:val="Table Grid 8"/>
    <w:basedOn w:val="12"/>
    <w:qFormat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0">
    <w:name w:val="Table List 1"/>
    <w:basedOn w:val="12"/>
    <w:qFormat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List 2"/>
    <w:basedOn w:val="12"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2">
    <w:name w:val="Table List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23">
    <w:name w:val="Table List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24">
    <w:name w:val="Table List 5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List 6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List 7"/>
    <w:basedOn w:val="12"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left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27">
    <w:name w:val="Table List 8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paragraph" w:styleId="128">
    <w:name w:val="table of authorities"/>
    <w:basedOn w:val="1"/>
    <w:next w:val="1"/>
    <w:uiPriority w:val="0"/>
    <w:pPr>
      <w:ind w:left="420" w:leftChars="200"/>
    </w:pPr>
  </w:style>
  <w:style w:type="paragraph" w:styleId="129">
    <w:name w:val="table of figures"/>
    <w:basedOn w:val="1"/>
    <w:next w:val="1"/>
    <w:qFormat/>
    <w:uiPriority w:val="0"/>
    <w:pPr>
      <w:ind w:leftChars="200" w:hanging="200" w:hangingChars="200"/>
    </w:pPr>
  </w:style>
  <w:style w:type="table" w:styleId="130">
    <w:name w:val="Table Professional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1">
    <w:name w:val="Table Simple 1"/>
    <w:basedOn w:val="12"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left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32">
    <w:name w:val="Table Simple 2"/>
    <w:basedOn w:val="12"/>
    <w:qFormat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33">
    <w:name w:val="Table Simple 3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4">
    <w:name w:val="Table Subtle 1"/>
    <w:basedOn w:val="12"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left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5">
    <w:name w:val="Table Subtle 2"/>
    <w:basedOn w:val="12"/>
    <w:qFormat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6">
    <w:name w:val="Table Theme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37">
    <w:name w:val="Table Web 1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8">
    <w:name w:val="Table Web 2"/>
    <w:basedOn w:val="12"/>
    <w:qFormat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9">
    <w:name w:val="Table Web 3"/>
    <w:basedOn w:val="12"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140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141">
    <w:name w:val="toa heading"/>
    <w:basedOn w:val="1"/>
    <w:next w:val="1"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142">
    <w:name w:val="toc 1"/>
    <w:basedOn w:val="1"/>
    <w:next w:val="1"/>
    <w:uiPriority w:val="0"/>
  </w:style>
  <w:style w:type="paragraph" w:styleId="143">
    <w:name w:val="toc 2"/>
    <w:basedOn w:val="1"/>
    <w:next w:val="1"/>
    <w:uiPriority w:val="0"/>
    <w:pPr>
      <w:ind w:left="420" w:leftChars="200"/>
    </w:pPr>
  </w:style>
  <w:style w:type="paragraph" w:styleId="144">
    <w:name w:val="toc 3"/>
    <w:basedOn w:val="1"/>
    <w:next w:val="1"/>
    <w:uiPriority w:val="0"/>
    <w:pPr>
      <w:ind w:left="840" w:leftChars="400"/>
    </w:pPr>
  </w:style>
  <w:style w:type="paragraph" w:styleId="145">
    <w:name w:val="toc 4"/>
    <w:basedOn w:val="1"/>
    <w:next w:val="1"/>
    <w:uiPriority w:val="0"/>
    <w:pPr>
      <w:ind w:left="1260" w:leftChars="600"/>
    </w:pPr>
  </w:style>
  <w:style w:type="paragraph" w:styleId="146">
    <w:name w:val="toc 5"/>
    <w:basedOn w:val="1"/>
    <w:next w:val="1"/>
    <w:uiPriority w:val="0"/>
    <w:pPr>
      <w:ind w:left="1680" w:leftChars="800"/>
    </w:pPr>
  </w:style>
  <w:style w:type="paragraph" w:styleId="147">
    <w:name w:val="toc 6"/>
    <w:basedOn w:val="1"/>
    <w:next w:val="1"/>
    <w:uiPriority w:val="0"/>
    <w:pPr>
      <w:ind w:left="2100" w:leftChars="1000"/>
    </w:pPr>
  </w:style>
  <w:style w:type="paragraph" w:styleId="148">
    <w:name w:val="toc 7"/>
    <w:basedOn w:val="1"/>
    <w:next w:val="1"/>
    <w:qFormat/>
    <w:uiPriority w:val="0"/>
    <w:pPr>
      <w:ind w:left="2520" w:leftChars="1200"/>
    </w:pPr>
  </w:style>
  <w:style w:type="paragraph" w:styleId="149">
    <w:name w:val="toc 8"/>
    <w:basedOn w:val="1"/>
    <w:next w:val="1"/>
    <w:uiPriority w:val="0"/>
    <w:pPr>
      <w:ind w:left="2940" w:leftChars="1400"/>
    </w:pPr>
  </w:style>
  <w:style w:type="paragraph" w:styleId="150">
    <w:name w:val="toc 9"/>
    <w:basedOn w:val="1"/>
    <w:next w:val="1"/>
    <w:uiPriority w:val="0"/>
    <w:pPr>
      <w:ind w:left="3360" w:leftChars="1600"/>
    </w:pPr>
  </w:style>
  <w:style w:type="table" w:styleId="151">
    <w:name w:val="Light Shading"/>
    <w:basedOn w:val="12"/>
    <w:qFormat/>
    <w:uiPriority w:val="6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152">
    <w:name w:val="Light Shading Accent 1"/>
    <w:basedOn w:val="12"/>
    <w:uiPriority w:val="60"/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153">
    <w:name w:val="Light Shading Accent 2"/>
    <w:basedOn w:val="12"/>
    <w:uiPriority w:val="60"/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154">
    <w:name w:val="Light Shading Accent 3"/>
    <w:basedOn w:val="12"/>
    <w:uiPriority w:val="6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155">
    <w:name w:val="Light Shading Accent 4"/>
    <w:basedOn w:val="12"/>
    <w:uiPriority w:val="6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156">
    <w:name w:val="Light Shading Accent 5"/>
    <w:basedOn w:val="12"/>
    <w:uiPriority w:val="6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157">
    <w:name w:val="Light Shading Accent 6"/>
    <w:basedOn w:val="12"/>
    <w:uiPriority w:val="60"/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158">
    <w:name w:val="Light List"/>
    <w:basedOn w:val="12"/>
    <w:uiPriority w:val="61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159">
    <w:name w:val="Light List Accent 1"/>
    <w:basedOn w:val="12"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160">
    <w:name w:val="Light List Accent 2"/>
    <w:basedOn w:val="12"/>
    <w:uiPriority w:val="61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161">
    <w:name w:val="Light List Accent 3"/>
    <w:basedOn w:val="12"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162">
    <w:name w:val="Light List Accent 4"/>
    <w:basedOn w:val="12"/>
    <w:uiPriority w:val="61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163">
    <w:name w:val="Light List Accent 5"/>
    <w:basedOn w:val="12"/>
    <w:uiPriority w:val="61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164">
    <w:name w:val="Light List Accent 6"/>
    <w:basedOn w:val="12"/>
    <w:uiPriority w:val="61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165">
    <w:name w:val="Light Grid"/>
    <w:basedOn w:val="12"/>
    <w:uiPriority w:val="62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1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166">
    <w:name w:val="Light Grid Accent 1"/>
    <w:basedOn w:val="12"/>
    <w:uiPriority w:val="62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1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167">
    <w:name w:val="Light Grid Accent 2"/>
    <w:basedOn w:val="12"/>
    <w:qFormat/>
    <w:uiPriority w:val="62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1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168">
    <w:name w:val="Light Grid Accent 3"/>
    <w:basedOn w:val="12"/>
    <w:uiPriority w:val="62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1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169">
    <w:name w:val="Light Grid Accent 4"/>
    <w:basedOn w:val="12"/>
    <w:uiPriority w:val="62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1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170">
    <w:name w:val="Light Grid Accent 5"/>
    <w:basedOn w:val="12"/>
    <w:uiPriority w:val="62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1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171">
    <w:name w:val="Light Grid Accent 6"/>
    <w:basedOn w:val="12"/>
    <w:uiPriority w:val="62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1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172">
    <w:name w:val="Medium Shading 1"/>
    <w:basedOn w:val="12"/>
    <w:uiPriority w:val="63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3">
    <w:name w:val="Medium Shading 1 Accent 1"/>
    <w:basedOn w:val="12"/>
    <w:uiPriority w:val="63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4">
    <w:name w:val="Medium Shading 1 Accent 2"/>
    <w:basedOn w:val="12"/>
    <w:uiPriority w:val="63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5">
    <w:name w:val="Medium Shading 1 Accent 3"/>
    <w:basedOn w:val="12"/>
    <w:uiPriority w:val="63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6">
    <w:name w:val="Medium Shading 1 Accent 4"/>
    <w:basedOn w:val="12"/>
    <w:uiPriority w:val="63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7">
    <w:name w:val="Medium Shading 1 Accent 5"/>
    <w:basedOn w:val="12"/>
    <w:uiPriority w:val="63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8">
    <w:name w:val="Medium Shading 1 Accent 6"/>
    <w:basedOn w:val="12"/>
    <w:uiPriority w:val="63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9">
    <w:name w:val="Medium Shading 2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0">
    <w:name w:val="Medium Shading 2 Accent 1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1">
    <w:name w:val="Medium Shading 2 Accent 2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2">
    <w:name w:val="Medium Shading 2 Accent 3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3">
    <w:name w:val="Medium Shading 2 Accent 4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4">
    <w:name w:val="Medium Shading 2 Accent 5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5">
    <w:name w:val="Medium Shading 2 Accent 6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6">
    <w:name w:val="Medium List 1"/>
    <w:basedOn w:val="12"/>
    <w:uiPriority w:val="65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87">
    <w:name w:val="Medium List 1 Accent 1"/>
    <w:basedOn w:val="12"/>
    <w:uiPriority w:val="65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88">
    <w:name w:val="Medium List 1 Accent 2"/>
    <w:basedOn w:val="12"/>
    <w:uiPriority w:val="65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89">
    <w:name w:val="Medium List 1 Accent 3"/>
    <w:basedOn w:val="12"/>
    <w:uiPriority w:val="65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90">
    <w:name w:val="Medium List 1 Accent 4"/>
    <w:basedOn w:val="12"/>
    <w:uiPriority w:val="65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91">
    <w:name w:val="Medium List 1 Accent 5"/>
    <w:basedOn w:val="12"/>
    <w:uiPriority w:val="65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92">
    <w:name w:val="Medium List 1 Accent 6"/>
    <w:basedOn w:val="12"/>
    <w:uiPriority w:val="65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93">
    <w:name w:val="Medium List 2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4">
    <w:name w:val="Medium List 2 Accent 1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5">
    <w:name w:val="Medium List 2 Accent 2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6">
    <w:name w:val="Medium List 2 Accent 3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7">
    <w:name w:val="Medium List 2 Accent 4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8">
    <w:name w:val="Medium List 2 Accent 5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9">
    <w:name w:val="Medium List 2 Accent 6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00">
    <w:name w:val="Medium Grid 1"/>
    <w:basedOn w:val="12"/>
    <w:uiPriority w:val="67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01">
    <w:name w:val="Medium Grid 1 Accent 1"/>
    <w:basedOn w:val="12"/>
    <w:uiPriority w:val="67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02">
    <w:name w:val="Medium Grid 1 Accent 2"/>
    <w:basedOn w:val="12"/>
    <w:uiPriority w:val="67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03">
    <w:name w:val="Medium Grid 1 Accent 3"/>
    <w:basedOn w:val="12"/>
    <w:uiPriority w:val="67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04">
    <w:name w:val="Medium Grid 1 Accent 4"/>
    <w:basedOn w:val="12"/>
    <w:uiPriority w:val="67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05">
    <w:name w:val="Medium Grid 1 Accent 5"/>
    <w:basedOn w:val="12"/>
    <w:uiPriority w:val="67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06">
    <w:name w:val="Medium Grid 1 Accent 6"/>
    <w:basedOn w:val="12"/>
    <w:uiPriority w:val="67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07">
    <w:name w:val="Medium Grid 2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08">
    <w:name w:val="Medium Grid 2 Accent 1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09">
    <w:name w:val="Medium Grid 2 Accent 2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10">
    <w:name w:val="Medium Grid 2 Accent 3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11">
    <w:name w:val="Medium Grid 2 Accent 4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12">
    <w:name w:val="Medium Grid 2 Accent 5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13">
    <w:name w:val="Medium Grid 2 Accent 6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214">
    <w:name w:val="Medium Grid 3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215">
    <w:name w:val="Medium Grid 3 Accent 1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216">
    <w:name w:val="Medium Grid 3 Accent 2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217">
    <w:name w:val="Medium Grid 3 Accent 3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218">
    <w:name w:val="Medium Grid 3 Accent 4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219">
    <w:name w:val="Medium Grid 3 Accent 5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220">
    <w:name w:val="Medium Grid 3 Accent 6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221">
    <w:name w:val="Dark List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222">
    <w:name w:val="Dark List Accent 1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223">
    <w:name w:val="Dark List Accent 2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224">
    <w:name w:val="Dark List Accent 3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225">
    <w:name w:val="Dark List Accent 4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226">
    <w:name w:val="Dark List Accent 5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227">
    <w:name w:val="Dark List Accent 6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228">
    <w:name w:val="Colorful Shading"/>
    <w:basedOn w:val="12"/>
    <w:uiPriority w:val="71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29">
    <w:name w:val="Colorful Shading Accent 1"/>
    <w:basedOn w:val="12"/>
    <w:uiPriority w:val="71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0">
    <w:name w:val="Colorful Shading Accent 2"/>
    <w:basedOn w:val="12"/>
    <w:uiPriority w:val="71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1">
    <w:name w:val="Colorful Shading Accent 3"/>
    <w:basedOn w:val="12"/>
    <w:uiPriority w:val="71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232">
    <w:name w:val="Colorful Shading Accent 4"/>
    <w:basedOn w:val="12"/>
    <w:uiPriority w:val="71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3">
    <w:name w:val="Colorful Shading Accent 5"/>
    <w:basedOn w:val="12"/>
    <w:uiPriority w:val="71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4">
    <w:name w:val="Colorful Shading Accent 6"/>
    <w:basedOn w:val="12"/>
    <w:uiPriority w:val="71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5">
    <w:name w:val="Colorful List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236">
    <w:name w:val="Colorful List Accent 1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237">
    <w:name w:val="Colorful List Accent 2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238">
    <w:name w:val="Colorful List Accent 3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239">
    <w:name w:val="Colorful List Accent 4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240">
    <w:name w:val="Colorful List Accent 5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241">
    <w:name w:val="Colorful List Accent 6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242">
    <w:name w:val="Colorful Grid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43">
    <w:name w:val="Colorful Grid Accent 1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44">
    <w:name w:val="Colorful Grid Accent 2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45">
    <w:name w:val="Colorful Grid Accent 3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46">
    <w:name w:val="Colorful Grid Accent 4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47">
    <w:name w:val="Colorful Grid Accent 5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48">
    <w:name w:val="Colorful Grid Accent 6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2025-11-23T02:00:00Z</dcterms:created>
  <dc:creator>Mark Glen Jamelo</dc:creator>
  <cp:lastModifiedBy>Mark Glen Jamelo</cp:lastModifiedBy>
  <dcterms:modified xsi:type="dcterms:W3CDTF">2025-11-23T02:04:39Z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E689E2C677914CC79A49009BD6730320_11</vt:lpwstr>
  </property>
</Properties>
</file>